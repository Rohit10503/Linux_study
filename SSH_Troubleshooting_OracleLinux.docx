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6425">
      <w:pPr>
        <w:pStyle w:val="36"/>
      </w:pPr>
      <w:r>
        <w:t>SSH Troubleshooting Guide - Oracle Linux</w:t>
      </w:r>
    </w:p>
    <w:p w14:paraId="0FC946BB">
      <w:pPr>
        <w:pStyle w:val="2"/>
      </w:pPr>
      <w:r>
        <w:t>1. Check SSH Service</w:t>
      </w:r>
    </w:p>
    <w:p w14:paraId="501BF3AD">
      <w:r>
        <w:t>Run:</w:t>
      </w:r>
      <w:r>
        <w:br w:type="textWrapping"/>
      </w:r>
      <w:r>
        <w:t xml:space="preserve">  sudo systemctl status sshd</w:t>
      </w:r>
      <w:r>
        <w:br w:type="textWrapping"/>
      </w:r>
      <w:r>
        <w:t>If inactive:</w:t>
      </w:r>
      <w:r>
        <w:br w:type="textWrapping"/>
      </w:r>
      <w:r>
        <w:t xml:space="preserve">  sudo systemctl restart sshd</w:t>
      </w:r>
    </w:p>
    <w:p w14:paraId="09EADA38">
      <w:pPr>
        <w:pStyle w:val="2"/>
      </w:pPr>
      <w:r>
        <w:t>2. Firewall Might Be Blocking</w:t>
      </w:r>
    </w:p>
    <w:p w14:paraId="41E4D984">
      <w:r>
        <w:t>Check allowed services:</w:t>
      </w:r>
      <w:r>
        <w:br w:type="textWrapping"/>
      </w:r>
      <w:r>
        <w:t xml:space="preserve">  sudo firewall-cmd --list-all</w:t>
      </w:r>
      <w:r>
        <w:br w:type="textWrapping"/>
      </w:r>
      <w:r>
        <w:t>Allow SSH:</w:t>
      </w:r>
      <w:r>
        <w:br w:type="textWrapping"/>
      </w:r>
      <w:r>
        <w:t xml:space="preserve">  sudo firewall-cmd --permanent --add-service=ssh</w:t>
      </w:r>
      <w:bookmarkStart w:id="0" w:name="_GoBack"/>
      <w:bookmarkEnd w:id="0"/>
      <w:r>
        <w:br w:type="textWrapping"/>
      </w:r>
      <w:r>
        <w:t xml:space="preserve">  sudo firewall-cmd --reload</w:t>
      </w:r>
    </w:p>
    <w:p w14:paraId="792D0E61">
      <w:pPr>
        <w:pStyle w:val="2"/>
      </w:pPr>
      <w:r>
        <w:t>3. Ping or Network Issue</w:t>
      </w:r>
    </w:p>
    <w:p w14:paraId="2C8F8E00">
      <w:r>
        <w:t>From client:</w:t>
      </w:r>
      <w:r>
        <w:br w:type="textWrapping"/>
      </w:r>
      <w:r>
        <w:t xml:space="preserve">  ping &lt;server-ip&gt;</w:t>
      </w:r>
      <w:r>
        <w:br w:type="textWrapping"/>
      </w:r>
      <w:r>
        <w:t>If unreachable, check:</w:t>
      </w:r>
      <w:r>
        <w:br w:type="textWrapping"/>
      </w:r>
      <w:r>
        <w:t>- VM: Network settings (NAT/Bridged)</w:t>
      </w:r>
      <w:r>
        <w:br w:type="textWrapping"/>
      </w:r>
      <w:r>
        <w:t>- Cloud: Security Groups or ACLs</w:t>
      </w:r>
    </w:p>
    <w:p w14:paraId="479FD117">
      <w:pPr>
        <w:pStyle w:val="2"/>
      </w:pPr>
      <w:r>
        <w:t>4. Wrong SSH Port</w:t>
      </w:r>
    </w:p>
    <w:p w14:paraId="31DDA242">
      <w:r>
        <w:t>If using non-default port:</w:t>
      </w:r>
      <w:r>
        <w:br w:type="textWrapping"/>
      </w:r>
      <w:r>
        <w:t xml:space="preserve">  ssh -p &lt;port&gt; user@ip</w:t>
      </w:r>
      <w:r>
        <w:br w:type="textWrapping"/>
      </w:r>
      <w:r>
        <w:t>Check current SSH port:</w:t>
      </w:r>
      <w:r>
        <w:br w:type="textWrapping"/>
      </w:r>
      <w:r>
        <w:t xml:space="preserve">  sudo grep ^Port /etc/ssh/sshd_config</w:t>
      </w:r>
    </w:p>
    <w:p w14:paraId="7224418E">
      <w:pPr>
        <w:pStyle w:val="2"/>
      </w:pPr>
      <w:r>
        <w:t>5. Permission Denied</w:t>
      </w:r>
    </w:p>
    <w:p w14:paraId="46CD8C2B">
      <w:r>
        <w:t>- Check username/password</w:t>
      </w:r>
      <w:r>
        <w:br w:type="textWrapping"/>
      </w:r>
      <w:r>
        <w:t>- Ensure SSH folder permissions:</w:t>
      </w:r>
      <w:r>
        <w:br w:type="textWrapping"/>
      </w:r>
      <w:r>
        <w:t xml:space="preserve">  chmod 700 ~/.ssh</w:t>
      </w:r>
      <w:r>
        <w:br w:type="textWrapping"/>
      </w:r>
      <w:r>
        <w:t xml:space="preserve">  chmod 600 ~/.ssh/authorized_keys</w:t>
      </w:r>
    </w:p>
    <w:p w14:paraId="4CAF7275">
      <w:pPr>
        <w:pStyle w:val="2"/>
      </w:pPr>
      <w:r>
        <w:t>6. SELinux Blocking SSH</w:t>
      </w:r>
    </w:p>
    <w:p w14:paraId="61DA1BC7">
      <w:r>
        <w:t>Check SELinux:</w:t>
      </w:r>
      <w:r>
        <w:br w:type="textWrapping"/>
      </w:r>
      <w:r>
        <w:t xml:space="preserve">  getenforce</w:t>
      </w:r>
      <w:r>
        <w:br w:type="textWrapping"/>
      </w:r>
      <w:r>
        <w:t>Allow custom SSH port:</w:t>
      </w:r>
      <w:r>
        <w:br w:type="textWrapping"/>
      </w:r>
      <w:r>
        <w:t xml:space="preserve">  sudo semanage port -a -t ssh_port_t -p tcp 2222</w:t>
      </w:r>
    </w:p>
    <w:p w14:paraId="253FE02A">
      <w:pPr>
        <w:pStyle w:val="2"/>
      </w:pPr>
      <w:r>
        <w:t>7. Check SSH Logs</w:t>
      </w:r>
    </w:p>
    <w:p w14:paraId="53BC75CC">
      <w:r>
        <w:t>For error messages:</w:t>
      </w:r>
      <w:r>
        <w:br w:type="textWrapping"/>
      </w:r>
      <w:r>
        <w:t xml:space="preserve">  sudo tail -f /var/log/secure</w:t>
      </w:r>
    </w:p>
    <w:p w14:paraId="06C6ED10">
      <w:pPr>
        <w:pStyle w:val="2"/>
      </w:pPr>
      <w:r>
        <w:t>8. SSH Client Issues</w:t>
      </w:r>
    </w:p>
    <w:p w14:paraId="6AFD064D">
      <w:r>
        <w:t>PuTTY: Verify IP/Port/User</w:t>
      </w:r>
      <w:r>
        <w:br w:type="textWrapping"/>
      </w:r>
      <w:r>
        <w:t>Linux: Use verbose mode:</w:t>
      </w:r>
      <w:r>
        <w:br w:type="textWrapping"/>
      </w:r>
      <w:r>
        <w:t xml:space="preserve">  ssh -vvv user@ip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A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199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Rohit Pandey</cp:lastModifiedBy>
  <dcterms:modified xsi:type="dcterms:W3CDTF">2025-06-30T09:38:20Z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721833B62C1341AB9EEC54D16D865F88_12</vt:lpwstr>
  </property>
</Properties>
</file>